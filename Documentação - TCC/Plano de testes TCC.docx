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69D" w:rsidRDefault="004566FA">
      <w:pPr>
        <w:jc w:val="center"/>
      </w:pPr>
      <w:r>
        <w:rPr>
          <w:b/>
          <w:lang w:val="pt-BR"/>
        </w:rPr>
        <w:t>ETEC ALBERTO FERES</w:t>
      </w:r>
      <w:r>
        <w:rPr>
          <w:b/>
        </w:rPr>
        <w:br/>
      </w:r>
      <w:r>
        <w:rPr>
          <w:b/>
        </w:rPr>
        <w:br/>
      </w:r>
    </w:p>
    <w:p w:rsidR="000B669D" w:rsidRDefault="004566FA">
      <w:pPr>
        <w:jc w:val="center"/>
      </w:pPr>
      <w:r>
        <w:br/>
      </w:r>
    </w:p>
    <w:p w:rsidR="000B669D" w:rsidRDefault="004566FA">
      <w:pPr>
        <w:jc w:val="center"/>
      </w:pPr>
      <w:r>
        <w:rPr>
          <w:b/>
        </w:rPr>
        <w:t>PLANO DE TESTES</w:t>
      </w:r>
      <w:r>
        <w:rPr>
          <w:b/>
        </w:rPr>
        <w:br/>
      </w:r>
      <w:r>
        <w:rPr>
          <w:b/>
        </w:rPr>
        <w:br/>
      </w:r>
    </w:p>
    <w:p w:rsidR="000B669D" w:rsidRDefault="004566FA">
      <w:pPr>
        <w:jc w:val="center"/>
      </w:pPr>
      <w:r>
        <w:t xml:space="preserve">Sistema de Login e </w:t>
      </w:r>
      <w:proofErr w:type="spellStart"/>
      <w:r>
        <w:t>Cadastro</w:t>
      </w:r>
      <w:proofErr w:type="spellEnd"/>
      <w:r>
        <w:br/>
      </w:r>
      <w:r>
        <w:br/>
      </w:r>
    </w:p>
    <w:p w:rsidR="000B669D" w:rsidRDefault="004566FA">
      <w:pPr>
        <w:jc w:val="center"/>
      </w:pPr>
      <w:proofErr w:type="spellStart"/>
      <w:r>
        <w:t>Aluno</w:t>
      </w:r>
      <w:proofErr w:type="spellEnd"/>
      <w:r>
        <w:t xml:space="preserve">: </w:t>
      </w:r>
      <w:r>
        <w:rPr>
          <w:lang w:val="pt-BR"/>
        </w:rPr>
        <w:t>Aluno</w:t>
      </w:r>
      <w:r>
        <w:br/>
        <w:t xml:space="preserve">Professor: </w:t>
      </w:r>
      <w:r>
        <w:rPr>
          <w:lang w:val="pt-BR"/>
        </w:rPr>
        <w:t>Edson</w:t>
      </w:r>
      <w:r>
        <w:br/>
      </w:r>
      <w:r>
        <w:br/>
      </w:r>
      <w:r>
        <w:rPr>
          <w:lang w:val="pt-BR"/>
        </w:rPr>
        <w:t>Araras</w:t>
      </w:r>
      <w:r>
        <w:t xml:space="preserve"> - SP</w:t>
      </w:r>
      <w:r>
        <w:br/>
        <w:t>2026</w:t>
      </w:r>
    </w:p>
    <w:p w:rsidR="000B669D" w:rsidRDefault="004566FA">
      <w:r>
        <w:br w:type="page"/>
      </w:r>
    </w:p>
    <w:p w:rsidR="000B669D" w:rsidRDefault="004566FA">
      <w:pPr>
        <w:pStyle w:val="Ttulo1"/>
      </w:pPr>
      <w:r>
        <w:lastRenderedPageBreak/>
        <w:t xml:space="preserve">1. </w:t>
      </w:r>
      <w:proofErr w:type="spellStart"/>
      <w:r>
        <w:t>Identificação</w:t>
      </w:r>
      <w:proofErr w:type="spellEnd"/>
    </w:p>
    <w:p w:rsidR="000B669D" w:rsidRDefault="004566FA">
      <w:proofErr w:type="spellStart"/>
      <w:r>
        <w:t>Projeto</w:t>
      </w:r>
      <w:proofErr w:type="spellEnd"/>
      <w:r>
        <w:t>: Sistema de Login</w:t>
      </w:r>
    </w:p>
    <w:p w:rsidR="000B669D" w:rsidRDefault="004566FA">
      <w:proofErr w:type="spellStart"/>
      <w:r>
        <w:t>Versão</w:t>
      </w:r>
      <w:proofErr w:type="spellEnd"/>
      <w:r>
        <w:t>: 1.0</w:t>
      </w:r>
    </w:p>
    <w:p w:rsidR="000B669D" w:rsidRDefault="004566FA">
      <w:r>
        <w:t>Data: 06/05/2026</w:t>
      </w:r>
    </w:p>
    <w:p w:rsidR="000B669D" w:rsidRDefault="004566FA">
      <w:pPr>
        <w:rPr>
          <w:lang w:val="pt-BR"/>
        </w:rPr>
      </w:pPr>
      <w:proofErr w:type="spellStart"/>
      <w:r>
        <w:t>Responsável</w:t>
      </w:r>
      <w:proofErr w:type="spellEnd"/>
      <w:r>
        <w:t xml:space="preserve">: </w:t>
      </w:r>
      <w:r>
        <w:rPr>
          <w:lang w:val="pt-BR"/>
        </w:rPr>
        <w:t>Aluno</w:t>
      </w:r>
    </w:p>
    <w:p w:rsidR="000B669D" w:rsidRDefault="004566FA">
      <w:pPr>
        <w:pStyle w:val="Ttulo1"/>
      </w:pPr>
      <w:r>
        <w:t xml:space="preserve">2. </w:t>
      </w:r>
      <w:proofErr w:type="spellStart"/>
      <w:r>
        <w:t>Objetivo</w:t>
      </w:r>
      <w:proofErr w:type="spellEnd"/>
    </w:p>
    <w:p w:rsidR="000B669D" w:rsidRDefault="004566FA">
      <w:pPr>
        <w:jc w:val="both"/>
      </w:pPr>
      <w:proofErr w:type="spellStart"/>
      <w:r>
        <w:t>Validar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conformidade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:rsidR="000B669D" w:rsidRDefault="004566FA">
      <w:pPr>
        <w:pStyle w:val="Ttulo1"/>
      </w:pPr>
      <w:r>
        <w:t xml:space="preserve">3. </w:t>
      </w:r>
      <w:proofErr w:type="spellStart"/>
      <w:r>
        <w:t>Escopo</w:t>
      </w:r>
      <w:proofErr w:type="spellEnd"/>
    </w:p>
    <w:p w:rsidR="000B669D" w:rsidRDefault="004566FA">
      <w:proofErr w:type="spellStart"/>
      <w:r>
        <w:t>Funcionalidades</w:t>
      </w:r>
      <w:proofErr w:type="spellEnd"/>
      <w:r>
        <w:t xml:space="preserve"> </w:t>
      </w:r>
      <w:proofErr w:type="spellStart"/>
      <w:r>
        <w:t>incluídas</w:t>
      </w:r>
      <w:proofErr w:type="spellEnd"/>
      <w:r>
        <w:t>:</w:t>
      </w:r>
    </w:p>
    <w:p w:rsidR="000B669D" w:rsidRDefault="004566FA">
      <w:r>
        <w:t xml:space="preserve">-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usuário</w:t>
      </w:r>
      <w:proofErr w:type="spellEnd"/>
    </w:p>
    <w:p w:rsidR="000B669D" w:rsidRDefault="004566FA">
      <w:r>
        <w:t>- Login</w:t>
      </w:r>
    </w:p>
    <w:p w:rsidR="00B259B2" w:rsidRDefault="00B259B2">
      <w:r>
        <w:t xml:space="preserve">-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Empreendedor</w:t>
      </w:r>
      <w:proofErr w:type="spellEnd"/>
    </w:p>
    <w:p w:rsidR="000B669D" w:rsidRDefault="004566FA">
      <w:r>
        <w:t xml:space="preserve">-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senha</w:t>
      </w:r>
      <w:proofErr w:type="spellEnd"/>
    </w:p>
    <w:p w:rsidR="000B669D" w:rsidRDefault="000B669D"/>
    <w:p w:rsidR="000B669D" w:rsidRDefault="004566FA">
      <w:proofErr w:type="spellStart"/>
      <w:r>
        <w:t>Funcionalidades</w:t>
      </w:r>
      <w:proofErr w:type="spellEnd"/>
      <w:r>
        <w:t xml:space="preserve"> </w:t>
      </w:r>
      <w:proofErr w:type="spellStart"/>
      <w:r>
        <w:t>excluídas</w:t>
      </w:r>
      <w:proofErr w:type="spellEnd"/>
      <w:r>
        <w:t>:</w:t>
      </w:r>
    </w:p>
    <w:p w:rsidR="000B669D" w:rsidRDefault="004566FA">
      <w:r>
        <w:t xml:space="preserve">- </w:t>
      </w:r>
      <w:proofErr w:type="spellStart"/>
      <w:r w:rsidR="00B259B2">
        <w:t>Mapa</w:t>
      </w:r>
      <w:proofErr w:type="spellEnd"/>
      <w:r w:rsidR="00B259B2">
        <w:t xml:space="preserve"> de </w:t>
      </w:r>
      <w:proofErr w:type="spellStart"/>
      <w:r w:rsidR="00B259B2">
        <w:t>localização</w:t>
      </w:r>
      <w:proofErr w:type="spellEnd"/>
      <w:r w:rsidR="00B259B2">
        <w:t xml:space="preserve"> de </w:t>
      </w:r>
      <w:proofErr w:type="spellStart"/>
      <w:r w:rsidR="00B259B2">
        <w:t>cada</w:t>
      </w:r>
      <w:proofErr w:type="spellEnd"/>
      <w:r w:rsidR="00B259B2">
        <w:t xml:space="preserve"> </w:t>
      </w:r>
      <w:proofErr w:type="spellStart"/>
      <w:r w:rsidR="00B259B2">
        <w:t>loja</w:t>
      </w:r>
      <w:proofErr w:type="spellEnd"/>
    </w:p>
    <w:p w:rsidR="000B669D" w:rsidRDefault="004566FA">
      <w:pPr>
        <w:rPr>
          <w:rFonts w:ascii="SimSun" w:eastAsia="SimSun" w:hAnsi="SimSun" w:cs="SimSun"/>
          <w:szCs w:val="24"/>
        </w:rPr>
      </w:pPr>
      <w:proofErr w:type="spellStart"/>
      <w:r>
        <w:rPr>
          <w:rStyle w:val="Forte"/>
          <w:rFonts w:ascii="SimSun" w:eastAsia="SimSun" w:hAnsi="SimSun" w:cs="SimSun"/>
          <w:szCs w:val="24"/>
        </w:rPr>
        <w:t>Motivo</w:t>
      </w:r>
      <w:proofErr w:type="spellEnd"/>
      <w:r>
        <w:rPr>
          <w:rStyle w:val="Forte"/>
          <w:rFonts w:ascii="SimSun" w:eastAsia="SimSun" w:hAnsi="SimSun" w:cs="SimSun"/>
          <w:szCs w:val="24"/>
        </w:rPr>
        <w:t xml:space="preserve"> da </w:t>
      </w:r>
      <w:proofErr w:type="spellStart"/>
      <w:r>
        <w:rPr>
          <w:rStyle w:val="Forte"/>
          <w:rFonts w:ascii="SimSun" w:eastAsia="SimSun" w:hAnsi="SimSun" w:cs="SimSun"/>
          <w:szCs w:val="24"/>
        </w:rPr>
        <w:t>exclusão</w:t>
      </w:r>
      <w:proofErr w:type="spellEnd"/>
      <w:r>
        <w:rPr>
          <w:rStyle w:val="Forte"/>
          <w:rFonts w:ascii="SimSun" w:eastAsia="SimSun" w:hAnsi="SimSun" w:cs="SimSun"/>
          <w:szCs w:val="24"/>
        </w:rPr>
        <w:t>:</w:t>
      </w:r>
      <w:r>
        <w:rPr>
          <w:rFonts w:ascii="SimSun" w:eastAsia="SimSun" w:hAnsi="SimSun" w:cs="SimSun"/>
          <w:szCs w:val="24"/>
        </w:rPr>
        <w:t xml:space="preserve"> </w:t>
      </w:r>
    </w:p>
    <w:p w:rsidR="000B669D" w:rsidRPr="00FB053F" w:rsidRDefault="00613496">
      <w:pPr>
        <w:rPr>
          <w:rFonts w:ascii="SimSun" w:eastAsia="SimSun" w:hAnsi="SimSun" w:cs="SimSun"/>
          <w:szCs w:val="24"/>
        </w:rPr>
      </w:pPr>
      <w:r>
        <w:rPr>
          <w:rFonts w:ascii="SimSun" w:eastAsia="SimSun" w:hAnsi="SimSun" w:cs="SimSun"/>
          <w:szCs w:val="24"/>
        </w:rPr>
        <w:t xml:space="preserve">Sera </w:t>
      </w:r>
      <w:proofErr w:type="spellStart"/>
      <w:r>
        <w:rPr>
          <w:rFonts w:ascii="SimSun" w:eastAsia="SimSun" w:hAnsi="SimSun" w:cs="SimSun"/>
          <w:szCs w:val="24"/>
        </w:rPr>
        <w:t>complexo</w:t>
      </w:r>
      <w:proofErr w:type="spellEnd"/>
      <w:r>
        <w:rPr>
          <w:rFonts w:ascii="SimSun" w:eastAsia="SimSun" w:hAnsi="SimSun" w:cs="SimSun"/>
          <w:szCs w:val="24"/>
        </w:rPr>
        <w:t xml:space="preserve"> e </w:t>
      </w:r>
      <w:proofErr w:type="spellStart"/>
      <w:r>
        <w:rPr>
          <w:rFonts w:ascii="SimSun" w:eastAsia="SimSun" w:hAnsi="SimSun" w:cs="SimSun"/>
          <w:szCs w:val="24"/>
        </w:rPr>
        <w:t>demorado</w:t>
      </w:r>
      <w:proofErr w:type="spellEnd"/>
      <w:r>
        <w:rPr>
          <w:rFonts w:ascii="SimSun" w:eastAsia="SimSun" w:hAnsi="SimSun" w:cs="SimSun"/>
          <w:szCs w:val="24"/>
        </w:rPr>
        <w:t xml:space="preserve"> para </w:t>
      </w:r>
      <w:proofErr w:type="spellStart"/>
      <w:r>
        <w:rPr>
          <w:rFonts w:ascii="SimSun" w:eastAsia="SimSun" w:hAnsi="SimSun" w:cs="SimSun"/>
          <w:szCs w:val="24"/>
        </w:rPr>
        <w:t>aplicar</w:t>
      </w:r>
      <w:proofErr w:type="spellEnd"/>
      <w:r>
        <w:rPr>
          <w:rFonts w:ascii="SimSun" w:eastAsia="SimSun" w:hAnsi="SimSun" w:cs="SimSun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Cs w:val="24"/>
        </w:rPr>
        <w:t>isso</w:t>
      </w:r>
      <w:proofErr w:type="spellEnd"/>
      <w:r>
        <w:rPr>
          <w:rFonts w:ascii="SimSun" w:eastAsia="SimSun" w:hAnsi="SimSun" w:cs="SimSun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Cs w:val="24"/>
        </w:rPr>
        <w:t>ao</w:t>
      </w:r>
      <w:proofErr w:type="spellEnd"/>
      <w:r>
        <w:rPr>
          <w:rFonts w:ascii="SimSun" w:eastAsia="SimSun" w:hAnsi="SimSun" w:cs="SimSun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Cs w:val="24"/>
        </w:rPr>
        <w:t>projeto</w:t>
      </w:r>
      <w:proofErr w:type="spellEnd"/>
      <w:r w:rsidR="004566FA">
        <w:rPr>
          <w:rFonts w:ascii="SimSun" w:eastAsia="SimSun" w:hAnsi="SimSun" w:cs="SimSun"/>
          <w:szCs w:val="24"/>
        </w:rPr>
        <w:br/>
      </w:r>
      <w:proofErr w:type="spellStart"/>
      <w:r w:rsidR="004566FA">
        <w:rPr>
          <w:rStyle w:val="Forte"/>
          <w:rFonts w:ascii="SimSun" w:eastAsia="SimSun" w:hAnsi="SimSun" w:cs="SimSun"/>
          <w:szCs w:val="24"/>
        </w:rPr>
        <w:t>Risco</w:t>
      </w:r>
      <w:proofErr w:type="spellEnd"/>
      <w:r w:rsidR="004566FA">
        <w:rPr>
          <w:rStyle w:val="Forte"/>
          <w:rFonts w:ascii="SimSun" w:eastAsia="SimSun" w:hAnsi="SimSun" w:cs="SimSun"/>
          <w:szCs w:val="24"/>
        </w:rPr>
        <w:t>:</w:t>
      </w:r>
      <w:r w:rsidR="004566FA">
        <w:rPr>
          <w:rFonts w:ascii="SimSun" w:eastAsia="SimSun" w:hAnsi="SimSun" w:cs="SimSun"/>
          <w:szCs w:val="24"/>
        </w:rPr>
        <w:t xml:space="preserve"> </w:t>
      </w:r>
      <w:r>
        <w:rPr>
          <w:rFonts w:ascii="SimSun" w:eastAsia="SimSun" w:hAnsi="SimSun" w:cs="SimSun"/>
          <w:szCs w:val="24"/>
        </w:rPr>
        <w:t xml:space="preserve">Nao </w:t>
      </w:r>
      <w:proofErr w:type="spellStart"/>
      <w:r>
        <w:rPr>
          <w:rFonts w:ascii="SimSun" w:eastAsia="SimSun" w:hAnsi="SimSun" w:cs="SimSun"/>
          <w:szCs w:val="24"/>
        </w:rPr>
        <w:t>estar</w:t>
      </w:r>
      <w:proofErr w:type="spellEnd"/>
      <w:r>
        <w:rPr>
          <w:rFonts w:ascii="SimSun" w:eastAsia="SimSun" w:hAnsi="SimSun" w:cs="SimSun"/>
          <w:szCs w:val="24"/>
        </w:rPr>
        <w:t xml:space="preserve"> pronto no final do </w:t>
      </w:r>
      <w:proofErr w:type="spellStart"/>
      <w:r>
        <w:rPr>
          <w:rFonts w:ascii="SimSun" w:eastAsia="SimSun" w:hAnsi="SimSun" w:cs="SimSun"/>
          <w:szCs w:val="24"/>
        </w:rPr>
        <w:t>prazo</w:t>
      </w:r>
      <w:proofErr w:type="spellEnd"/>
      <w:r w:rsidR="00C85FBE">
        <w:rPr>
          <w:rStyle w:val="Forte"/>
          <w:rFonts w:ascii="SimSun" w:eastAsia="SimSun" w:hAnsi="SimSun" w:cs="SimSun"/>
          <w:szCs w:val="24"/>
        </w:rPr>
        <w:tab/>
      </w:r>
    </w:p>
    <w:p w:rsidR="00FB053F" w:rsidRDefault="00FB053F">
      <w:pPr>
        <w:pStyle w:val="Ttulo1"/>
      </w:pPr>
    </w:p>
    <w:p w:rsidR="00FB053F" w:rsidRDefault="00FB053F">
      <w:pPr>
        <w:pStyle w:val="Ttulo1"/>
      </w:pPr>
    </w:p>
    <w:p w:rsidR="00FB053F" w:rsidRDefault="00FB053F">
      <w:pPr>
        <w:pStyle w:val="Ttulo1"/>
      </w:pPr>
    </w:p>
    <w:p w:rsidR="000B669D" w:rsidRDefault="004566FA">
      <w:pPr>
        <w:pStyle w:val="Ttulo1"/>
      </w:pPr>
      <w:r>
        <w:t xml:space="preserve">4. </w:t>
      </w:r>
      <w:proofErr w:type="spellStart"/>
      <w:r>
        <w:t>Estratégia</w:t>
      </w:r>
      <w:proofErr w:type="spellEnd"/>
      <w:r>
        <w:t xml:space="preserve"> de Teste</w:t>
      </w:r>
    </w:p>
    <w:p w:rsidR="000B669D" w:rsidRDefault="004566FA">
      <w:proofErr w:type="spellStart"/>
      <w:r>
        <w:t>Tipos</w:t>
      </w:r>
      <w:proofErr w:type="spellEnd"/>
      <w:r>
        <w:t xml:space="preserve"> de teste:</w:t>
      </w:r>
    </w:p>
    <w:p w:rsidR="000B669D" w:rsidRDefault="004566FA">
      <w:r>
        <w:t xml:space="preserve">- </w:t>
      </w:r>
      <w:proofErr w:type="spellStart"/>
      <w:r>
        <w:t>Funcional</w:t>
      </w:r>
      <w:proofErr w:type="spellEnd"/>
    </w:p>
    <w:p w:rsidR="006373F2" w:rsidRDefault="006373F2">
      <w:r>
        <w:t>- Performance</w:t>
      </w:r>
    </w:p>
    <w:p w:rsidR="006373F2" w:rsidRDefault="006373F2">
      <w:r>
        <w:t>(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focados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ocorreu</w:t>
      </w:r>
      <w:proofErr w:type="spellEnd"/>
      <w:r>
        <w:t xml:space="preserve"> de forma </w:t>
      </w:r>
      <w:proofErr w:type="spellStart"/>
      <w:r>
        <w:t>desejada</w:t>
      </w:r>
      <w:proofErr w:type="spellEnd"/>
      <w:r>
        <w:t xml:space="preserve">, </w:t>
      </w:r>
      <w:proofErr w:type="spellStart"/>
      <w:r>
        <w:t>alem</w:t>
      </w:r>
      <w:proofErr w:type="spellEnd"/>
      <w:r>
        <w:t xml:space="preserve"> de </w:t>
      </w:r>
      <w:proofErr w:type="spellStart"/>
      <w:r>
        <w:t>verificar</w:t>
      </w:r>
      <w:proofErr w:type="spellEnd"/>
      <w:r>
        <w:t xml:space="preserve"> o </w:t>
      </w:r>
      <w:proofErr w:type="spellStart"/>
      <w:r>
        <w:t>desenpenho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funcionalidade</w:t>
      </w:r>
      <w:proofErr w:type="spellEnd"/>
      <w:r>
        <w:t>)</w:t>
      </w:r>
    </w:p>
    <w:p w:rsidR="000B669D" w:rsidRDefault="000B669D"/>
    <w:p w:rsidR="000B669D" w:rsidRDefault="004566FA">
      <w:proofErr w:type="spellStart"/>
      <w:r>
        <w:t>Técnicas</w:t>
      </w:r>
      <w:proofErr w:type="spellEnd"/>
      <w:r>
        <w:t>:</w:t>
      </w:r>
    </w:p>
    <w:p w:rsidR="000B669D" w:rsidRDefault="004566FA">
      <w:r>
        <w:t xml:space="preserve">- Caixa </w:t>
      </w:r>
      <w:proofErr w:type="spellStart"/>
      <w:r>
        <w:t>preta</w:t>
      </w:r>
      <w:proofErr w:type="spellEnd"/>
    </w:p>
    <w:p w:rsidR="006373F2" w:rsidRDefault="006373F2">
      <w:r>
        <w:t>(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focadas</w:t>
      </w:r>
      <w:proofErr w:type="spellEnd"/>
      <w:r>
        <w:t xml:space="preserve"> no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estrurtura</w:t>
      </w:r>
      <w:proofErr w:type="spellEnd"/>
      <w:r>
        <w:t xml:space="preserve"> e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)</w:t>
      </w:r>
    </w:p>
    <w:p w:rsidR="000B669D" w:rsidRDefault="000B669D"/>
    <w:p w:rsidR="000B669D" w:rsidRDefault="004566FA">
      <w:pPr>
        <w:pStyle w:val="Ttulo1"/>
      </w:pPr>
      <w:r>
        <w:t xml:space="preserve">5. </w:t>
      </w:r>
      <w:proofErr w:type="spellStart"/>
      <w:r>
        <w:t>Critérios</w:t>
      </w:r>
      <w:proofErr w:type="spellEnd"/>
      <w:r>
        <w:t xml:space="preserve"> de Entrada e </w:t>
      </w:r>
      <w:proofErr w:type="spellStart"/>
      <w:r>
        <w:t>Saída</w:t>
      </w:r>
      <w:proofErr w:type="spellEnd"/>
    </w:p>
    <w:p w:rsidR="000B669D" w:rsidRDefault="004566FA">
      <w:r>
        <w:t>Entrada:</w:t>
      </w:r>
    </w:p>
    <w:p w:rsidR="000B669D" w:rsidRDefault="004566FA">
      <w:r>
        <w:t xml:space="preserve">-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definidos</w:t>
      </w:r>
      <w:proofErr w:type="spellEnd"/>
    </w:p>
    <w:p w:rsidR="000B669D" w:rsidRDefault="004566FA">
      <w:r>
        <w:t xml:space="preserve">- </w:t>
      </w:r>
      <w:r w:rsidR="0091618D">
        <w:t xml:space="preserve">Banco de dados </w:t>
      </w:r>
      <w:proofErr w:type="spellStart"/>
      <w:r w:rsidR="0091618D">
        <w:t>configurado</w:t>
      </w:r>
      <w:proofErr w:type="spellEnd"/>
    </w:p>
    <w:p w:rsidR="000B669D" w:rsidRDefault="000B669D"/>
    <w:p w:rsidR="000B669D" w:rsidRDefault="004566FA">
      <w:proofErr w:type="spellStart"/>
      <w:r>
        <w:t>Saída</w:t>
      </w:r>
      <w:proofErr w:type="spellEnd"/>
      <w:r>
        <w:t>:</w:t>
      </w:r>
    </w:p>
    <w:p w:rsidR="000B669D" w:rsidRDefault="004566FA">
      <w:r>
        <w:t xml:space="preserve">-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executados</w:t>
      </w:r>
      <w:proofErr w:type="spellEnd"/>
    </w:p>
    <w:p w:rsidR="000B669D" w:rsidRDefault="004566FA">
      <w:r>
        <w:t xml:space="preserve">- Sem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críticos</w:t>
      </w:r>
      <w:proofErr w:type="spellEnd"/>
    </w:p>
    <w:p w:rsidR="000B669D" w:rsidRDefault="004566FA">
      <w:pPr>
        <w:pStyle w:val="Ttulo1"/>
      </w:pPr>
      <w:r>
        <w:lastRenderedPageBreak/>
        <w:t xml:space="preserve">6. </w:t>
      </w:r>
      <w:proofErr w:type="spellStart"/>
      <w:r>
        <w:t>Recursos</w:t>
      </w:r>
      <w:proofErr w:type="spellEnd"/>
    </w:p>
    <w:p w:rsidR="000B669D" w:rsidRDefault="004566FA">
      <w:r>
        <w:t>Humanos:</w:t>
      </w:r>
    </w:p>
    <w:p w:rsidR="000B669D" w:rsidRDefault="004566FA">
      <w:r>
        <w:t xml:space="preserve">- </w:t>
      </w:r>
      <w:r w:rsidR="0091618D">
        <w:t xml:space="preserve">2 </w:t>
      </w:r>
      <w:proofErr w:type="spellStart"/>
      <w:r w:rsidR="0091618D">
        <w:t>testadores</w:t>
      </w:r>
      <w:proofErr w:type="spellEnd"/>
    </w:p>
    <w:p w:rsidR="000B669D" w:rsidRDefault="000B669D"/>
    <w:p w:rsidR="000B669D" w:rsidRDefault="004566FA">
      <w:r>
        <w:t>Ferramentas:</w:t>
      </w:r>
    </w:p>
    <w:p w:rsidR="000B669D" w:rsidRDefault="004566FA">
      <w:r>
        <w:t xml:space="preserve">- </w:t>
      </w:r>
      <w:proofErr w:type="spellStart"/>
      <w:r>
        <w:t>Navegador</w:t>
      </w:r>
      <w:proofErr w:type="spellEnd"/>
      <w:r>
        <w:t xml:space="preserve"> Chrome</w:t>
      </w:r>
    </w:p>
    <w:p w:rsidR="000B669D" w:rsidRDefault="004566FA">
      <w:r>
        <w:t>- Postman</w:t>
      </w:r>
    </w:p>
    <w:p w:rsidR="000B669D" w:rsidRDefault="000B669D"/>
    <w:p w:rsidR="000B669D" w:rsidRDefault="004566FA">
      <w:proofErr w:type="spellStart"/>
      <w:r>
        <w:t>Ambiente</w:t>
      </w:r>
      <w:proofErr w:type="spellEnd"/>
      <w:r>
        <w:t>:</w:t>
      </w:r>
    </w:p>
    <w:p w:rsidR="000B669D" w:rsidRDefault="004566FA">
      <w:r>
        <w:t>- Windows 1</w:t>
      </w:r>
      <w:r w:rsidR="0091618D">
        <w:t>1</w:t>
      </w:r>
    </w:p>
    <w:p w:rsidR="000B669D" w:rsidRDefault="004566FA">
      <w:pPr>
        <w:pStyle w:val="Ttulo1"/>
      </w:pPr>
      <w:r>
        <w:t xml:space="preserve">7. </w:t>
      </w:r>
      <w:proofErr w:type="spellStart"/>
      <w:r>
        <w:t>Cronograma</w:t>
      </w:r>
      <w:proofErr w:type="spellEnd"/>
    </w:p>
    <w:p w:rsidR="000B669D" w:rsidRDefault="004566FA">
      <w:proofErr w:type="spellStart"/>
      <w:r>
        <w:t>Planejamento</w:t>
      </w:r>
      <w:proofErr w:type="spellEnd"/>
      <w:r>
        <w:t xml:space="preserve">: </w:t>
      </w:r>
      <w:r w:rsidR="0091618D">
        <w:t>20</w:t>
      </w:r>
      <w:r>
        <w:t>/</w:t>
      </w:r>
      <w:r w:rsidR="0091618D">
        <w:t>10</w:t>
      </w:r>
      <w:r>
        <w:t xml:space="preserve">/2026 - </w:t>
      </w:r>
      <w:r w:rsidR="0091618D">
        <w:t>27</w:t>
      </w:r>
      <w:r>
        <w:t>/</w:t>
      </w:r>
      <w:r w:rsidR="0091618D">
        <w:t>10</w:t>
      </w:r>
      <w:r>
        <w:t>/2026</w:t>
      </w:r>
    </w:p>
    <w:p w:rsidR="000B669D" w:rsidRDefault="004566FA">
      <w:proofErr w:type="spellStart"/>
      <w:r>
        <w:t>Execução</w:t>
      </w:r>
      <w:proofErr w:type="spellEnd"/>
      <w:r>
        <w:t xml:space="preserve">: </w:t>
      </w:r>
      <w:r w:rsidR="0091618D">
        <w:t>29/10/</w:t>
      </w:r>
      <w:r>
        <w:t xml:space="preserve">/2026 - </w:t>
      </w:r>
      <w:r w:rsidR="0091618D">
        <w:t>09</w:t>
      </w:r>
      <w:r>
        <w:t>/0</w:t>
      </w:r>
      <w:r w:rsidR="0091618D">
        <w:t>11</w:t>
      </w:r>
      <w:r>
        <w:t>/2026</w:t>
      </w:r>
    </w:p>
    <w:p w:rsidR="000B669D" w:rsidRDefault="004566FA">
      <w:proofErr w:type="spellStart"/>
      <w:r>
        <w:t>Relatório</w:t>
      </w:r>
      <w:proofErr w:type="spellEnd"/>
      <w:r>
        <w:t xml:space="preserve">: </w:t>
      </w:r>
      <w:r w:rsidR="0091618D">
        <w:t>11</w:t>
      </w:r>
      <w:r>
        <w:t>/</w:t>
      </w:r>
      <w:r w:rsidR="0091618D">
        <w:t>11</w:t>
      </w:r>
      <w:r>
        <w:t>/2026</w:t>
      </w:r>
    </w:p>
    <w:p w:rsidR="000B669D" w:rsidRDefault="004566FA">
      <w:pPr>
        <w:pStyle w:val="Ttulo1"/>
      </w:pPr>
      <w:r>
        <w:t xml:space="preserve">8. </w:t>
      </w:r>
      <w:proofErr w:type="spellStart"/>
      <w:r>
        <w:t>Riscos</w:t>
      </w:r>
      <w:proofErr w:type="spellEnd"/>
    </w:p>
    <w:p w:rsidR="000B669D" w:rsidRDefault="004566FA">
      <w:r>
        <w:t>- Falta de tempo</w:t>
      </w:r>
    </w:p>
    <w:p w:rsidR="000B669D" w:rsidRDefault="004566FA">
      <w:r>
        <w:t xml:space="preserve">- </w:t>
      </w:r>
      <w:proofErr w:type="spellStart"/>
      <w:r>
        <w:t>Erros</w:t>
      </w:r>
      <w:proofErr w:type="spellEnd"/>
      <w:r>
        <w:t xml:space="preserve"> no </w:t>
      </w:r>
      <w:r w:rsidR="0091618D">
        <w:t>Sistema</w:t>
      </w:r>
    </w:p>
    <w:p w:rsidR="0091618D" w:rsidRDefault="0091618D">
      <w:r>
        <w:t xml:space="preserve">- </w:t>
      </w:r>
      <w:proofErr w:type="spellStart"/>
      <w:r>
        <w:t>Perda</w:t>
      </w:r>
      <w:proofErr w:type="spellEnd"/>
      <w:r>
        <w:t xml:space="preserve"> de dados</w:t>
      </w:r>
    </w:p>
    <w:p w:rsidR="000B669D" w:rsidRDefault="004566FA">
      <w:pPr>
        <w:pStyle w:val="Ttulo1"/>
      </w:pPr>
      <w:r>
        <w:t xml:space="preserve">9. </w:t>
      </w:r>
      <w:proofErr w:type="spellStart"/>
      <w:r>
        <w:t>Entregáveis</w:t>
      </w:r>
      <w:proofErr w:type="spellEnd"/>
    </w:p>
    <w:p w:rsidR="000B669D" w:rsidRDefault="004566FA">
      <w:r>
        <w:t>- Plano de testes</w:t>
      </w:r>
    </w:p>
    <w:p w:rsidR="000B669D" w:rsidRDefault="004566FA">
      <w:r>
        <w:t xml:space="preserve">- </w:t>
      </w:r>
      <w:proofErr w:type="spellStart"/>
      <w:r>
        <w:t>Casos</w:t>
      </w:r>
      <w:proofErr w:type="spellEnd"/>
      <w:r>
        <w:t xml:space="preserve"> de teste</w:t>
      </w:r>
    </w:p>
    <w:p w:rsidR="000B669D" w:rsidRDefault="004566FA">
      <w:r>
        <w:t xml:space="preserve">- </w:t>
      </w:r>
      <w:proofErr w:type="spellStart"/>
      <w:r>
        <w:t>Relatório</w:t>
      </w:r>
      <w:proofErr w:type="spellEnd"/>
      <w:r>
        <w:t xml:space="preserve"> final</w:t>
      </w:r>
    </w:p>
    <w:p w:rsidR="000B669D" w:rsidRDefault="004566FA">
      <w:pPr>
        <w:pStyle w:val="Ttulo1"/>
      </w:pPr>
      <w:r>
        <w:t xml:space="preserve">10. </w:t>
      </w:r>
      <w:proofErr w:type="spellStart"/>
      <w:r>
        <w:t>Aprovação</w:t>
      </w:r>
      <w:proofErr w:type="spellEnd"/>
    </w:p>
    <w:p w:rsidR="000B669D" w:rsidRDefault="004566FA">
      <w:proofErr w:type="spellStart"/>
      <w:r>
        <w:t>Aprovado</w:t>
      </w:r>
      <w:proofErr w:type="spellEnd"/>
      <w:r>
        <w:t xml:space="preserve"> por: </w:t>
      </w:r>
      <w:r w:rsidR="0091618D">
        <w:t xml:space="preserve"> </w:t>
      </w:r>
      <w:bookmarkStart w:id="0" w:name="_GoBack"/>
      <w:bookmarkEnd w:id="0"/>
      <w:r w:rsidR="0091618D">
        <w:t>Pietro Alves Pinto</w:t>
      </w:r>
    </w:p>
    <w:p w:rsidR="000B669D" w:rsidRDefault="004566FA">
      <w:r>
        <w:lastRenderedPageBreak/>
        <w:t>Data: ____/____/______</w:t>
      </w:r>
    </w:p>
    <w:sectPr w:rsidR="000B66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87E" w:rsidRDefault="00DF487E">
      <w:pPr>
        <w:spacing w:line="240" w:lineRule="auto"/>
      </w:pPr>
      <w:r>
        <w:separator/>
      </w:r>
    </w:p>
  </w:endnote>
  <w:endnote w:type="continuationSeparator" w:id="0">
    <w:p w:rsidR="00DF487E" w:rsidRDefault="00DF4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87E" w:rsidRDefault="00DF487E">
      <w:pPr>
        <w:spacing w:after="0"/>
      </w:pPr>
      <w:r>
        <w:separator/>
      </w:r>
    </w:p>
  </w:footnote>
  <w:footnote w:type="continuationSeparator" w:id="0">
    <w:p w:rsidR="00DF487E" w:rsidRDefault="00DF48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100FFC"/>
    <w:multiLevelType w:val="multilevel"/>
    <w:tmpl w:val="A2100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1059AC3"/>
    <w:multiLevelType w:val="multilevel"/>
    <w:tmpl w:val="71059A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69D"/>
    <w:rsid w:val="0015074B"/>
    <w:rsid w:val="0029639D"/>
    <w:rsid w:val="00326F90"/>
    <w:rsid w:val="004566FA"/>
    <w:rsid w:val="00613496"/>
    <w:rsid w:val="006373F2"/>
    <w:rsid w:val="0091618D"/>
    <w:rsid w:val="00AA1D8D"/>
    <w:rsid w:val="00B259B2"/>
    <w:rsid w:val="00B47730"/>
    <w:rsid w:val="00C85FBE"/>
    <w:rsid w:val="00CB0664"/>
    <w:rsid w:val="00DF487E"/>
    <w:rsid w:val="00FB053F"/>
    <w:rsid w:val="00FC693F"/>
    <w:rsid w:val="00FE5AE1"/>
    <w:rsid w:val="044B5FCF"/>
    <w:rsid w:val="2CFB48AD"/>
    <w:rsid w:val="37C404E8"/>
    <w:rsid w:val="5CB7545C"/>
    <w:rsid w:val="7D7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438B8"/>
  <w14:defaultImageDpi w14:val="300"/>
  <w15:docId w15:val="{E18ADE64-C48E-461E-9ED4-D0A93737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 w:cstheme="minorBidi"/>
      <w:sz w:val="24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731B2E42AB694B9B37D8AB2EB00953" ma:contentTypeVersion="0" ma:contentTypeDescription="Create a new document." ma:contentTypeScope="" ma:versionID="e2ecd5416284bad7d3acb509e0ee44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309408-E8CB-4058-8FE1-B46F214295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B1B19D-5955-44B3-9B88-9A88DDB004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7D3ACA-E54B-4699-8CBA-B28AD711DE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F39FCD-E24F-4171-84BF-5A38F80EF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237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PIETRO ALVES</cp:lastModifiedBy>
  <cp:revision>2</cp:revision>
  <dcterms:created xsi:type="dcterms:W3CDTF">2026-06-03T14:19:00Z</dcterms:created>
  <dcterms:modified xsi:type="dcterms:W3CDTF">2026-06-03T14:19:00Z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eyJoZGlkIjoiYTc4ZjUxY2ZlN2M0NTM1MzYxZTY1MzA0YmJjOWI5ZjMiLCJ1c2VySWQiOiIxMjU0NzQ5OTgwNDM0In0=</vt:lpwstr>
  </property>
  <property fmtid="{D5CDD505-2E9C-101B-9397-08002B2CF9AE}" pid="3" name="KSOProductBuildVer">
    <vt:lpwstr>1046-12.1.0.26372</vt:lpwstr>
  </property>
  <property fmtid="{D5CDD505-2E9C-101B-9397-08002B2CF9AE}" pid="4" name="ICV">
    <vt:lpwstr>3C63517CD30C4FEDB92506630BCEBF92_13</vt:lpwstr>
  </property>
  <property fmtid="{D5CDD505-2E9C-101B-9397-08002B2CF9AE}" pid="5" name="ContentTypeId">
    <vt:lpwstr>0x010100E1731B2E42AB694B9B37D8AB2EB00953</vt:lpwstr>
  </property>
</Properties>
</file>